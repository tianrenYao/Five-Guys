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初步计划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F8GRu" w:id="0"/>
      <w:r>
        <w:rPr>
          <w:rFonts w:ascii="宋体" w:hAnsi="Times New Roman" w:eastAsia="宋体"/>
        </w:rPr>
        <w:t>一、项目从零搭建</w:t>
      </w:r>
      <w:r>
        <w:rPr>
          <w:rFonts w:ascii="宋体" w:hAnsi="Times New Roman" w:eastAsia="宋体"/>
        </w:rPr>
        <w:t>完整执行步骤</w:t>
      </w:r>
      <w:r>
        <w:rPr>
          <w:rFonts w:ascii="宋体" w:hAnsi="Times New Roman" w:eastAsia="宋体"/>
        </w:rPr>
        <w:t>（按顺序做，一步不丢）</w:t>
      </w:r>
    </w:p>
    <w:bookmarkEnd w:id="0"/>
    <w:bookmarkStart w:name="u129a536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我直接给你</w:t>
      </w:r>
      <w:r>
        <w:rPr>
          <w:rFonts w:ascii="宋体" w:hAnsi="Times New Roman" w:eastAsia="宋体"/>
          <w:b/>
          <w:i w:val="false"/>
          <w:color w:val="000000"/>
          <w:sz w:val="22"/>
        </w:rPr>
        <w:t>可照抄执行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的流程，从环境→数据库→后端→前端→部署全搞定。</w:t>
      </w:r>
    </w:p>
    <w:bookmarkEnd w:id="1"/>
    <w:bookmarkStart w:name="bsacg" w:id="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"/>
    <w:bookmarkStart w:name="Am0NN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0. 先确定技术栈（老师要求：不用新框架，用已学）</w:t>
      </w:r>
    </w:p>
    <w:bookmarkEnd w:id="3"/>
    <w:bookmarkStart w:name="u71a522e2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前端：HTML + CSS + JavaScript + Bootstrap / ECharts（图表）</w:t>
      </w:r>
    </w:p>
    <w:bookmarkEnd w:id="4"/>
    <w:bookmarkStart w:name="uc3dff2de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后端：Python Flask / Java Spring Boot（二选一，Flask最简单）</w:t>
      </w:r>
    </w:p>
    <w:bookmarkEnd w:id="5"/>
    <w:bookmarkStart w:name="u751bda19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数据库：MySQL（最通用、老师最爱）</w:t>
      </w:r>
    </w:p>
    <w:bookmarkEnd w:id="6"/>
    <w:bookmarkStart w:name="udafc7e69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部署：指定虚拟机 + 远程可访问（爱尔兰测试）</w:t>
      </w:r>
    </w:p>
    <w:bookmarkEnd w:id="7"/>
    <w:bookmarkStart w:name="u03cbbf40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必备：固定测试账号（不用注册）</w:t>
      </w:r>
    </w:p>
    <w:bookmarkEnd w:id="8"/>
    <w:bookmarkStart w:name="jR0sc" w:id="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"/>
    <w:bookmarkStart w:name="U3iXl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二、从零开始搭建步骤（详细到复制即可）</w:t>
      </w:r>
    </w:p>
    <w:bookmarkEnd w:id="10"/>
    <w:bookmarkStart w:name="vtveq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Step 1：创建项目文件夹结构</w:t>
      </w:r>
    </w:p>
    <w:bookmarkEnd w:id="11"/>
    <w:bookmarkStart w:name="bA1fl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BusinessSustainabilityPlatform/</w:t>
        <w:br/>
        <w:t>├── backend/          # 后端代码</w:t>
        <w:br/>
        <w:t>├── frontend/         # 前端页面</w:t>
        <w:br/>
        <w:t>├── database/         # SQL建表脚本</w:t>
        <w:br/>
        <w:t>├── docs/             # 需求/设计文档</w:t>
        <w:br/>
        <w:t>└── README.md         # 项目说明</w:t>
        <w:br/>
      </w:r>
    </w:p>
    <w:bookmarkEnd w:id="12"/>
    <w:bookmarkStart w:name="SUhnU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Step 2：创建数据库（直接复制执行）</w:t>
      </w:r>
    </w:p>
    <w:bookmarkEnd w:id="13"/>
    <w:bookmarkStart w:name="ue5e84547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创建4张核心表：</w:t>
      </w:r>
    </w:p>
    <w:bookmarkEnd w:id="14"/>
    <w:bookmarkStart w:name="u053ce47e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user（用户/企业账号）</w:t>
      </w:r>
    </w:p>
    <w:bookmarkEnd w:id="15"/>
    <w:bookmarkStart w:name="ub635cb77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carbon_data（碳排放数据）</w:t>
      </w:r>
    </w:p>
    <w:bookmarkEnd w:id="16"/>
    <w:bookmarkStart w:name="udc64f9c8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waste_data（垃圾数据）</w:t>
      </w:r>
    </w:p>
    <w:bookmarkEnd w:id="17"/>
    <w:bookmarkStart w:name="ud18a21fb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report（可持续报告）</w:t>
      </w:r>
    </w:p>
    <w:bookmarkEnd w:id="18"/>
    <w:bookmarkStart w:name="u4011c81c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SQL 脚本（database/schema.sql）</w:t>
      </w:r>
    </w:p>
    <w:bookmarkEnd w:id="19"/>
    <w:bookmarkStart w:name="tKI5F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CREATE DATABASE sustainability_platform;</w:t>
        <w:br/>
        <w:t>USE sustainability_platform;</w:t>
        <w:br/>
        <w:t/>
        <w:br/>
        <w:t>-- 用户表</w:t>
        <w:br/>
        <w:t>CREATE TABLE user (</w:t>
        <w:br/>
        <w:t xml:space="preserve">    id INT PRIMARY KEY AUTO_INCREMENT,</w:t>
        <w:br/>
        <w:t xml:space="preserve">    username VARCHAR(50) NOT NULL UNIQUE,</w:t>
        <w:br/>
        <w:t xml:space="preserve">    password VARCHAR(50) NOT NULL,</w:t>
        <w:br/>
        <w:t xml:space="preserve">    role VARCHAR(20) NOT NULL -- business/staff</w:t>
        <w:br/>
        <w:t>);</w:t>
        <w:br/>
        <w:t/>
        <w:br/>
        <w:t>-- 碳排放数据</w:t>
        <w:br/>
        <w:t>CREATE TABLE carbon_data (</w:t>
        <w:br/>
        <w:t xml:space="preserve">    id INT PRIMARY KEY AUTO_INCREMENT,</w:t>
        <w:br/>
        <w:t xml:space="preserve">    user_id INT,</w:t>
        <w:br/>
        <w:t xml:space="preserve">    electricity FLOAT,</w:t>
        <w:br/>
        <w:t xml:space="preserve">    transport FLOAT,</w:t>
        <w:br/>
        <w:t xml:space="preserve">    commute FLOAT,</w:t>
        <w:br/>
        <w:t xml:space="preserve">    total_carbon FLOAT,</w:t>
        <w:br/>
        <w:t xml:space="preserve">    record_date DATE,</w:t>
        <w:br/>
        <w:t xml:space="preserve">    FOREIGN KEY (user_id) REFERENCES user(id)</w:t>
        <w:br/>
        <w:t>);</w:t>
        <w:br/>
        <w:t/>
        <w:br/>
        <w:t>-- 垃圾数据</w:t>
        <w:br/>
        <w:t>CREATE TABLE waste_data (</w:t>
        <w:br/>
        <w:t xml:space="preserve">    id INT PRIMARY KEY AUTO_INCREMENT,</w:t>
        <w:br/>
        <w:t xml:space="preserve">    user_id INT,</w:t>
        <w:br/>
        <w:t xml:space="preserve">    general_waste FLOAT,</w:t>
        <w:br/>
        <w:t xml:space="preserve">    recycle_waste FLOAT,</w:t>
        <w:br/>
        <w:t xml:space="preserve">    recovery_rate FLOAT,</w:t>
        <w:br/>
        <w:t xml:space="preserve">    record_date DATE,</w:t>
        <w:br/>
        <w:t xml:space="preserve">    FOREIGN KEY (user_id) REFERENCES user(id)</w:t>
        <w:br/>
        <w:t>);</w:t>
        <w:br/>
        <w:t/>
        <w:br/>
        <w:t>-- 可持续报告</w:t>
        <w:br/>
        <w:t>CREATE TABLE report (</w:t>
        <w:br/>
        <w:t xml:space="preserve">    id INT PRIMARY KEY AUTO_INCREMENT,</w:t>
        <w:br/>
        <w:t xml:space="preserve">    user_id INT,</w:t>
        <w:br/>
        <w:t xml:space="preserve">    content TEXT,</w:t>
        <w:br/>
        <w:t xml:space="preserve">    pdf_path VARCHAR(255),</w:t>
        <w:br/>
        <w:t xml:space="preserve">    create_time DATETIME,</w:t>
        <w:br/>
        <w:t xml:space="preserve">    FOREIGN KEY (user_id) REFERENCES user(id)</w:t>
        <w:br/>
        <w:t>);</w:t>
        <w:br/>
        <w:t/>
        <w:br/>
        <w:t>-- 插入测试账号（必须！老师要求不用注册）</w:t>
        <w:br/>
        <w:t>INSERT INTO user (username, password, role)</w:t>
        <w:br/>
        <w:t xml:space="preserve">VALUES </w:t>
        <w:br/>
        <w:t>('test_business', '123456', 'business'),</w:t>
        <w:br/>
        <w:t>('test_staff', '123456', 'staff');</w:t>
        <w:br/>
      </w:r>
    </w:p>
    <w:bookmarkEnd w:id="20"/>
    <w:bookmarkStart w:name="GdlSf" w:id="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Step 3：后端搭建（Flask 示例）</w:t>
      </w:r>
    </w:p>
    <w:bookmarkEnd w:id="21"/>
    <w:bookmarkStart w:name="ub2e6d84f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安装环境</w:t>
      </w:r>
    </w:p>
    <w:bookmarkEnd w:id="22"/>
    <w:bookmarkStart w:name="bSkqB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 install flask flask-mysqldb flask-cors</w:t>
        <w:br/>
      </w:r>
    </w:p>
    <w:bookmarkEnd w:id="23"/>
    <w:bookmarkStart w:name="u72a9118e" w:id="2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实现接口：登录、碳排放增删改查、垃圾记录、报告生成</w:t>
      </w:r>
    </w:p>
    <w:bookmarkEnd w:id="24"/>
    <w:bookmarkStart w:name="u7d073178" w:id="2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跨域、虚拟机部署配置</w:t>
      </w:r>
    </w:p>
    <w:bookmarkEnd w:id="25"/>
    <w:bookmarkStart w:name="ilCXq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Step 4：前端页面（4个核心页面）</w:t>
      </w:r>
    </w:p>
    <w:bookmarkEnd w:id="26"/>
    <w:bookmarkStart w:name="uba2e24c7" w:id="2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login.html（登录）</w:t>
      </w:r>
    </w:p>
    <w:bookmarkEnd w:id="27"/>
    <w:bookmarkStart w:name="u5684b06a" w:id="2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dashboard.html（数据大盘）</w:t>
      </w:r>
    </w:p>
    <w:bookmarkEnd w:id="28"/>
    <w:bookmarkStart w:name="uf3329446" w:id="2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carbon.html（碳排放录入）</w:t>
      </w:r>
    </w:p>
    <w:bookmarkEnd w:id="29"/>
    <w:bookmarkStart w:name="u2aa14125" w:id="3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waste.html（垃圾管理）</w:t>
      </w:r>
    </w:p>
    <w:bookmarkEnd w:id="30"/>
    <w:bookmarkStart w:name="uf3f5dd7d" w:id="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report.html（生成报告）</w:t>
      </w:r>
    </w:p>
    <w:bookmarkEnd w:id="31"/>
    <w:bookmarkStart w:name="IXjWH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Step 5：部署到虚拟机</w:t>
      </w:r>
    </w:p>
    <w:bookmarkEnd w:id="32"/>
    <w:bookmarkStart w:name="u725c810a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开放端口</w:t>
      </w:r>
    </w:p>
    <w:bookmarkEnd w:id="33"/>
    <w:bookmarkStart w:name="u1959c5ef" w:id="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配置MySQL远程访问</w:t>
      </w:r>
    </w:p>
    <w:bookmarkEnd w:id="34"/>
    <w:bookmarkStart w:name="u91e8d193" w:id="3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后台运行Flask</w:t>
      </w:r>
    </w:p>
    <w:bookmarkEnd w:id="35"/>
    <w:bookmarkStart w:name="u1e26d677" w:id="3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提供公网IP + 测试账号</w:t>
      </w:r>
    </w:p>
    <w:bookmarkEnd w:id="36"/>
    <w:bookmarkStart w:name="IA6q9" w:id="3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7"/>
    <w:bookmarkStart w:name="uGwOA" w:id="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三、给</w:t>
      </w:r>
      <w:r>
        <w:rPr>
          <w:rFonts w:ascii="宋体" w:hAnsi="Times New Roman" w:eastAsia="宋体"/>
        </w:rPr>
        <w:t>编码AI</w:t>
      </w:r>
      <w:r>
        <w:rPr>
          <w:rFonts w:ascii="宋体" w:hAnsi="Times New Roman" w:eastAsia="宋体"/>
        </w:rPr>
        <w:t>的超级详细指令（直接复制给AI）</w:t>
      </w:r>
    </w:p>
    <w:bookmarkEnd w:id="38"/>
    <w:bookmarkStart w:name="u2239f0ea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这是一份</w:t>
      </w:r>
      <w:r>
        <w:rPr>
          <w:rFonts w:ascii="宋体" w:hAnsi="Times New Roman" w:eastAsia="宋体"/>
          <w:b/>
          <w:i w:val="false"/>
          <w:color w:val="000000"/>
          <w:sz w:val="22"/>
        </w:rPr>
        <w:t>完整、可直接生成全项目代码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的终极Prompt，你发给任何代码AI（Cursor / 豆包编码 / ChatGPT）都能一次性生成完整项目。</w:t>
      </w:r>
    </w:p>
    <w:bookmarkEnd w:id="39"/>
    <w:bookmarkStart w:name="MTk7r" w:id="4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0"/>
    <w:bookmarkStart w:name="HQERe" w:id="4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👇</w:t>
      </w:r>
      <w:r>
        <w:rPr>
          <w:rFonts w:ascii="宋体" w:hAnsi="Times New Roman" w:eastAsia="宋体"/>
        </w:rPr>
        <w:t xml:space="preserve"> 直接复制下面全部内容给AI </w:t>
      </w:r>
      <w:r>
        <w:rPr>
          <w:rFonts w:ascii="宋体" w:hAnsi="Times New Roman" w:eastAsia="宋体"/>
        </w:rPr>
        <w:t>👇</w:t>
      </w:r>
    </w:p>
    <w:bookmarkEnd w:id="41"/>
    <w:bookmarkStart w:name="mANKX" w:id="4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PROJECT PROMPT: Business Sustainability Management Platform</w:t>
      </w:r>
    </w:p>
    <w:bookmarkEnd w:id="42"/>
    <w:bookmarkStart w:name="u4fd070eb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You are a professional full-stack developer. Please generate a complete, runnable web project for a corporate sustainable management system according to the requirements below.</w:t>
      </w:r>
    </w:p>
    <w:bookmarkEnd w:id="43"/>
    <w:bookmarkStart w:name="pXqnM" w:id="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Project Background</w:t>
      </w:r>
    </w:p>
    <w:bookmarkEnd w:id="44"/>
    <w:bookmarkStart w:name="ub7705766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This is a university software engineering project: Business Sustainability Management Platform.It helps companies track carbon emissions, waste management, and auto-generate sustainability reports.Must align with UN SDGs (e.g., SDG 9, 11, 12, 13).</w:t>
      </w:r>
    </w:p>
    <w:bookmarkEnd w:id="45"/>
    <w:bookmarkStart w:name="JOFEn" w:id="4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Tech Stack (strict, no new frameworks)</w:t>
      </w:r>
    </w:p>
    <w:bookmarkEnd w:id="46"/>
    <w:bookmarkStart w:name="u1f470634" w:id="4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Frontend: HTML, CSS, JavaScript, Bootstrap, ECharts</w:t>
      </w:r>
    </w:p>
    <w:bookmarkEnd w:id="47"/>
    <w:bookmarkStart w:name="u97d46e0f" w:id="4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Backend: Python Flask</w:t>
      </w:r>
    </w:p>
    <w:bookmarkEnd w:id="48"/>
    <w:bookmarkStart w:name="ud957e367" w:id="4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Database: MySQL</w:t>
      </w:r>
    </w:p>
    <w:bookmarkEnd w:id="49"/>
    <w:bookmarkStart w:name="uc94841f6" w:id="5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 Vue/React/Next.js; use only basic skills we already learned.</w:t>
      </w:r>
    </w:p>
    <w:bookmarkEnd w:id="50"/>
    <w:bookmarkStart w:name="baqcy" w:id="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Core Modules (must implement all)</w:t>
      </w:r>
    </w:p>
    <w:bookmarkEnd w:id="51"/>
    <w:bookmarkStart w:name="u7eb91b07" w:id="5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 Authentication (login only, fixed test accounts, NO REGISTER needed)</w:t>
      </w:r>
    </w:p>
    <w:bookmarkEnd w:id="52"/>
    <w:bookmarkStart w:name="uf1e06511" w:id="5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 Footprint Tracking (input electricity, transport, commute → auto calculate carbon)</w:t>
      </w:r>
    </w:p>
    <w:bookmarkEnd w:id="53"/>
    <w:bookmarkStart w:name="u3df86cc3" w:id="5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 Management Tracking (input waste type → calculate recovery rate)</w:t>
      </w:r>
    </w:p>
    <w:bookmarkEnd w:id="54"/>
    <w:bookmarkStart w:name="uf3f5361c" w:id="5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Dashboard with ECharts charts (line/bar/pie)</w:t>
      </w:r>
    </w:p>
    <w:bookmarkEnd w:id="55"/>
    <w:bookmarkStart w:name="u4b8cb3cd" w:id="5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Auto-generate sustainability report (text + PDF idea)</w:t>
      </w:r>
    </w:p>
    <w:bookmarkEnd w:id="56"/>
    <w:bookmarkStart w:name="mAxzV" w:id="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Required API Endpoints</w:t>
      </w:r>
    </w:p>
    <w:bookmarkEnd w:id="57"/>
    <w:bookmarkStart w:name="u84e30fbd" w:id="5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 /login</w:t>
      </w:r>
    </w:p>
    <w:bookmarkEnd w:id="58"/>
    <w:bookmarkStart w:name="u8404a4cc" w:id="5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/dashboard</w:t>
      </w:r>
    </w:p>
    <w:bookmarkEnd w:id="59"/>
    <w:bookmarkStart w:name="uc3434284" w:id="6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 /carbon/add</w:t>
      </w:r>
    </w:p>
    <w:bookmarkEnd w:id="60"/>
    <w:bookmarkStart w:name="ud050682d" w:id="6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/carbon/list</w:t>
      </w:r>
    </w:p>
    <w:bookmarkEnd w:id="61"/>
    <w:bookmarkStart w:name="ubde856f4" w:id="6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 /waste/add</w:t>
      </w:r>
    </w:p>
    <w:bookmarkEnd w:id="62"/>
    <w:bookmarkStart w:name="u36b54fcf" w:id="6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/waste/list</w:t>
      </w:r>
    </w:p>
    <w:bookmarkEnd w:id="63"/>
    <w:bookmarkStart w:name="udb4cfaf4" w:id="6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/report/generate</w:t>
      </w:r>
    </w:p>
    <w:bookmarkEnd w:id="64"/>
    <w:bookmarkStart w:name="BVWzv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Database Schema (must use exactly)</w:t>
      </w:r>
    </w:p>
    <w:bookmarkEnd w:id="65"/>
    <w:bookmarkStart w:name="uaefe068e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You must create 4 tables:</w:t>
      </w:r>
    </w:p>
    <w:bookmarkEnd w:id="66"/>
    <w:bookmarkStart w:name="uf7762cf5" w:id="6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 (id, username, password, role)</w:t>
      </w:r>
    </w:p>
    <w:bookmarkEnd w:id="67"/>
    <w:bookmarkStart w:name="ue49c5698" w:id="6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carbon_data (id, user_id, electricity, transport, commute, total_carbon, record_date)</w:t>
      </w:r>
    </w:p>
    <w:bookmarkEnd w:id="68"/>
    <w:bookmarkStart w:name="u5ec0f9db" w:id="6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waste_data (id, user_id, general_waste, recycle_waste, recovery_rate, record_date)</w:t>
      </w:r>
    </w:p>
    <w:bookmarkEnd w:id="69"/>
    <w:bookmarkStart w:name="u5354cec5" w:id="7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report (id, user_id, content, pdf_path, create_time)</w:t>
      </w:r>
    </w:p>
    <w:bookmarkEnd w:id="70"/>
    <w:bookmarkStart w:name="ua002aa74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Insert test accounts:username: test_business / password: 123456 / role: businessusername: test_staff / password: 123456 / role: staff</w:t>
      </w:r>
    </w:p>
    <w:bookmarkEnd w:id="71"/>
    <w:bookmarkStart w:name="IUvkr" w:id="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Frontend Pages (complete HTML files)</w:t>
      </w:r>
    </w:p>
    <w:bookmarkEnd w:id="72"/>
    <w:bookmarkStart w:name="u0a165811" w:id="7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login.html</w:t>
      </w:r>
    </w:p>
    <w:bookmarkEnd w:id="73"/>
    <w:bookmarkStart w:name="u06144307" w:id="7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dashboard.html</w:t>
      </w:r>
    </w:p>
    <w:bookmarkEnd w:id="74"/>
    <w:bookmarkStart w:name="u219dbdfd" w:id="7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carbon.html</w:t>
      </w:r>
    </w:p>
    <w:bookmarkEnd w:id="75"/>
    <w:bookmarkStart w:name="u69abc2a4" w:id="7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waste.html</w:t>
      </w:r>
    </w:p>
    <w:bookmarkEnd w:id="76"/>
    <w:bookmarkStart w:name="u56700d44" w:id="7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report.html</w:t>
      </w:r>
    </w:p>
    <w:bookmarkEnd w:id="77"/>
    <w:bookmarkStart w:name="u10173b3a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All pages use Bootstrap + responsive design.</w:t>
      </w:r>
    </w:p>
    <w:bookmarkEnd w:id="78"/>
    <w:bookmarkStart w:name="zHDKH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Backend (app.py)</w:t>
      </w:r>
    </w:p>
    <w:bookmarkEnd w:id="79"/>
    <w:bookmarkStart w:name="uf35928c4" w:id="8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Flask + Flask-MySQLdb + CORS</w:t>
      </w:r>
    </w:p>
    <w:bookmarkEnd w:id="80"/>
    <w:bookmarkStart w:name="ue1c7d14d" w:id="8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Session login</w:t>
      </w:r>
    </w:p>
    <w:bookmarkEnd w:id="81"/>
    <w:bookmarkStart w:name="u2b620738" w:id="8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Carbon emission calculation formula</w:t>
      </w:r>
    </w:p>
    <w:bookmarkEnd w:id="82"/>
    <w:bookmarkStart w:name="u2d2532fa" w:id="83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Waste recovery rate calculation</w:t>
      </w:r>
    </w:p>
    <w:bookmarkEnd w:id="83"/>
    <w:bookmarkStart w:name="u03891e86" w:id="8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Return JSON data</w:t>
      </w:r>
    </w:p>
    <w:bookmarkEnd w:id="84"/>
    <w:bookmarkStart w:name="hR5Bg" w:id="8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Deployment Requirement</w:t>
      </w:r>
    </w:p>
    <w:bookmarkEnd w:id="85"/>
    <w:bookmarkStart w:name="u8d98f620" w:id="86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Support remote access (for Ireland test)</w:t>
      </w:r>
    </w:p>
    <w:bookmarkEnd w:id="86"/>
    <w:bookmarkStart w:name="u816dd24f" w:id="8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Can run on VM</w:t>
      </w:r>
    </w:p>
    <w:bookmarkEnd w:id="87"/>
    <w:bookmarkStart w:name="u00f0c443" w:id="8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Clear README</w:t>
      </w:r>
    </w:p>
    <w:bookmarkEnd w:id="88"/>
    <w:bookmarkStart w:name="ogAq7" w:id="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 Output Rules</w:t>
      </w:r>
    </w:p>
    <w:bookmarkEnd w:id="89"/>
    <w:bookmarkStart w:name="uf44cbbd0" w:id="9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Give all files in full code</w:t>
      </w:r>
    </w:p>
    <w:bookmarkEnd w:id="90"/>
    <w:bookmarkStart w:name="u78062a4b" w:id="9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Organize by folder structure</w:t>
      </w:r>
    </w:p>
    <w:bookmarkEnd w:id="91"/>
    <w:bookmarkStart w:name="u1df3311e" w:id="9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 comments</w:t>
      </w:r>
    </w:p>
    <w:bookmarkEnd w:id="92"/>
    <w:bookmarkStart w:name="u02904aa0" w:id="9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Provide step-by-step run guide</w:t>
      </w:r>
    </w:p>
    <w:bookmarkEnd w:id="93"/>
    <w:bookmarkStart w:name="u4f71376e" w:id="9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Output SQL file first, then backend, then frontend</w:t>
      </w:r>
    </w:p>
    <w:bookmarkEnd w:id="94"/>
    <w:bookmarkStart w:name="u28521442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Now generate the complete project.</w:t>
      </w:r>
    </w:p>
    <w:bookmarkEnd w:id="95"/>
    <w:bookmarkStart w:name="bFJ6g" w:id="9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6"/>
    <w:bookmarkStart w:name="oh1he" w:id="9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四、我还能帮你做这些（一键生成）</w:t>
      </w:r>
    </w:p>
    <w:bookmarkEnd w:id="97"/>
    <w:bookmarkStart w:name="u472688b0" w:id="9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帮你生成</w:t>
      </w:r>
      <w:r>
        <w:rPr>
          <w:rFonts w:ascii="宋体" w:hAnsi="Times New Roman" w:eastAsia="宋体"/>
          <w:b/>
          <w:i w:val="false"/>
          <w:color w:val="000000"/>
          <w:sz w:val="22"/>
        </w:rPr>
        <w:t>完整甘特图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（按你们的Excel模板）</w:t>
      </w:r>
    </w:p>
    <w:bookmarkEnd w:id="98"/>
    <w:bookmarkStart w:name="u70a49a89" w:id="9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帮你写</w:t>
      </w:r>
      <w:r>
        <w:rPr>
          <w:rFonts w:ascii="宋体" w:hAnsi="Times New Roman" w:eastAsia="宋体"/>
          <w:b/>
          <w:i w:val="false"/>
          <w:color w:val="000000"/>
          <w:sz w:val="22"/>
        </w:rPr>
        <w:t>WP2 ~ WP6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全部内容</w:t>
      </w:r>
    </w:p>
    <w:bookmarkEnd w:id="99"/>
    <w:bookmarkStart w:name="uea47a47f" w:id="10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帮你写</w:t>
      </w:r>
      <w:r>
        <w:rPr>
          <w:rFonts w:ascii="宋体" w:hAnsi="Times New Roman" w:eastAsia="宋体"/>
          <w:b/>
          <w:i w:val="false"/>
          <w:color w:val="000000"/>
          <w:sz w:val="22"/>
        </w:rPr>
        <w:t>中期报告（Interim Report）</w:t>
      </w:r>
    </w:p>
    <w:bookmarkEnd w:id="100"/>
    <w:bookmarkStart w:name="u83058839" w:id="10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帮你生成</w:t>
      </w:r>
      <w:r>
        <w:rPr>
          <w:rFonts w:ascii="宋体" w:hAnsi="Times New Roman" w:eastAsia="宋体"/>
          <w:b/>
          <w:i w:val="false"/>
          <w:color w:val="000000"/>
          <w:sz w:val="22"/>
        </w:rPr>
        <w:t>可直接提交的Word文档</w:t>
      </w:r>
    </w:p>
    <w:bookmarkEnd w:id="101"/>
    <w:bookmarkStart w:name="uea4013bc" w:id="10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帮你做</w:t>
      </w:r>
      <w:r>
        <w:rPr>
          <w:rFonts w:ascii="宋体" w:hAnsi="Times New Roman" w:eastAsia="宋体"/>
          <w:b/>
          <w:i w:val="false"/>
          <w:color w:val="000000"/>
          <w:sz w:val="22"/>
        </w:rPr>
        <w:t>项目PPT</w:t>
      </w:r>
    </w:p>
    <w:bookmarkEnd w:id="102"/>
    <w:bookmarkStart w:name="ucdd6cadf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你现在最需要我先帮你生成</w:t>
      </w:r>
      <w:r>
        <w:rPr>
          <w:rFonts w:ascii="宋体" w:hAnsi="Times New Roman" w:eastAsia="宋体"/>
          <w:b/>
          <w:i w:val="false"/>
          <w:color w:val="000000"/>
          <w:sz w:val="22"/>
        </w:rPr>
        <w:t>完整项目代码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，还是先填</w:t>
      </w:r>
      <w:r>
        <w:rPr>
          <w:rFonts w:ascii="宋体" w:hAnsi="Times New Roman" w:eastAsia="宋体"/>
          <w:b/>
          <w:i w:val="false"/>
          <w:color w:val="000000"/>
          <w:sz w:val="22"/>
        </w:rPr>
        <w:t>甘特图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？</w:t>
      </w:r>
    </w:p>
    <w:bookmarkEnd w:id="10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