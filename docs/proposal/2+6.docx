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2+6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G6Mfr" w:id="0"/>
      <w:r>
        <w:rPr>
          <w:rFonts w:ascii="宋体" w:hAnsi="Times New Roman" w:eastAsia="宋体"/>
        </w:rPr>
        <w:t>Deliverables</w:t>
      </w:r>
    </w:p>
    <w:bookmarkEnd w:id="0"/>
    <w:bookmarkStart w:name="uadfd4ed4" w:id="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Web Application — A fully functional enterprise sustainable development management platform (carbon emission tracking + waste management + report generation) accessible via web browsers.</w:t>
      </w:r>
    </w:p>
    <w:bookmarkEnd w:id="1"/>
    <w:bookmarkStart w:name="u6c49e344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Database — A MySQL database (10 tables + 2 views) along with a detailed database design document.</w:t>
      </w:r>
    </w:p>
    <w:bookmarkEnd w:id="2"/>
    <w:bookmarkStart w:name="ue91495ae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Source Code Repository — A GitHub repository containing complete source code, commit history, and branch management records.</w:t>
      </w:r>
    </w:p>
    <w:bookmarkEnd w:id="3"/>
    <w:bookmarkStart w:name="ue47aca1e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 Manual — A user operation manual including system function descriptions and operation screenshots.</w:t>
      </w:r>
    </w:p>
    <w:bookmarkEnd w:id="4"/>
    <w:bookmarkStart w:name="udd33d769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Test Report — A test report covering functional testing, integration testing results, and defect records.</w:t>
      </w:r>
    </w:p>
    <w:bookmarkEnd w:id="5"/>
    <w:bookmarkStart w:name="ubfe2770f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Deployment Guide — A deployment document including virtual machine environment configuration and remote testing guidelines.</w:t>
      </w:r>
    </w:p>
    <w:bookmarkEnd w:id="6"/>
    <w:bookmarkStart w:name="rNRsS" w:id="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Resource Requirements</w:t>
      </w:r>
    </w:p>
    <w:bookmarkEnd w:id="7"/>
    <w:bookmarkStart w:name="iU3bL" w:id="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Team</w:t>
      </w:r>
    </w:p>
    <w:bookmarkEnd w:id="8"/>
    <w:bookmarkStart w:name="YIEzL" w:id="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78"/>
        <w:gridCol w:w="6856"/>
      </w:tblGrid>
      <w:tr>
        <w:trPr>
          <w:trHeight w:val="495" w:hRule="atLeast"/>
        </w:trPr>
        <w:tc>
          <w:tcPr>
            <w:tcW w:w="6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9f04cf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Member</w:t>
            </w:r>
          </w:p>
          <w:bookmarkEnd w:id="10"/>
        </w:tc>
        <w:tc>
          <w:tcPr>
            <w:tcW w:w="68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57706d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Role</w:t>
            </w:r>
          </w:p>
          <w:bookmarkEnd w:id="11"/>
        </w:tc>
      </w:tr>
      <w:tr>
        <w:trPr>
          <w:trHeight w:val="495" w:hRule="atLeast"/>
        </w:trPr>
        <w:tc>
          <w:tcPr>
            <w:tcW w:w="6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828f56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You Haoyang</w:t>
            </w:r>
          </w:p>
          <w:bookmarkEnd w:id="12"/>
        </w:tc>
        <w:tc>
          <w:tcPr>
            <w:tcW w:w="68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387173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Requirements Analyst &amp; WP1 Manager</w:t>
            </w:r>
          </w:p>
          <w:bookmarkEnd w:id="13"/>
        </w:tc>
      </w:tr>
      <w:tr>
        <w:trPr>
          <w:trHeight w:val="495" w:hRule="atLeast"/>
        </w:trPr>
        <w:tc>
          <w:tcPr>
            <w:tcW w:w="6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f28d1c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Liu Haopu</w:t>
            </w:r>
          </w:p>
          <w:bookmarkEnd w:id="14"/>
        </w:tc>
        <w:tc>
          <w:tcPr>
            <w:tcW w:w="68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a597bd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Technical Lead, Backend Developer &amp; WP2/WP6 Manager</w:t>
            </w:r>
          </w:p>
          <w:bookmarkEnd w:id="15"/>
        </w:tc>
      </w:tr>
      <w:tr>
        <w:trPr>
          <w:trHeight w:val="495" w:hRule="atLeast"/>
        </w:trPr>
        <w:tc>
          <w:tcPr>
            <w:tcW w:w="6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c75ec1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Li Sihang</w:t>
            </w:r>
          </w:p>
          <w:bookmarkEnd w:id="16"/>
        </w:tc>
        <w:tc>
          <w:tcPr>
            <w:tcW w:w="68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b12109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Frontend Developer &amp; WP3/WP4 Manager</w:t>
            </w:r>
          </w:p>
          <w:bookmarkEnd w:id="17"/>
        </w:tc>
      </w:tr>
      <w:tr>
        <w:trPr>
          <w:trHeight w:val="495" w:hRule="atLeast"/>
        </w:trPr>
        <w:tc>
          <w:tcPr>
            <w:tcW w:w="6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d4af6c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Lu Yu'an</w:t>
            </w:r>
          </w:p>
          <w:bookmarkEnd w:id="18"/>
        </w:tc>
        <w:tc>
          <w:tcPr>
            <w:tcW w:w="68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c9b193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QA Engineer, Deployment &amp; WP5 Manager</w:t>
            </w:r>
          </w:p>
          <w:bookmarkEnd w:id="19"/>
        </w:tc>
      </w:tr>
      <w:tr>
        <w:trPr>
          <w:trHeight w:val="495" w:hRule="atLeast"/>
        </w:trPr>
        <w:tc>
          <w:tcPr>
            <w:tcW w:w="6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bf48ee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Yao Tianren</w:t>
            </w:r>
          </w:p>
          <w:bookmarkEnd w:id="20"/>
        </w:tc>
        <w:tc>
          <w:tcPr>
            <w:tcW w:w="68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4aa42c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Backend Contributor &amp; Repository Manager</w:t>
            </w:r>
          </w:p>
          <w:bookmarkEnd w:id="21"/>
        </w:tc>
      </w:tr>
    </w:tbl>
    <w:bookmarkEnd w:id="9"/>
    <w:bookmarkStart w:name="FmDnf" w:id="2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Technology Stack</w:t>
      </w:r>
    </w:p>
    <w:bookmarkEnd w:id="22"/>
    <w:bookmarkStart w:name="u8a458e1d" w:id="2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Backend: Python 3.10+, Flask 3.x</w:t>
      </w:r>
    </w:p>
    <w:bookmarkEnd w:id="23"/>
    <w:bookmarkStart w:name="u7824c6a1" w:id="2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Database: MySQL 8.0+</w:t>
      </w:r>
    </w:p>
    <w:bookmarkEnd w:id="24"/>
    <w:bookmarkStart w:name="ube04963f" w:id="2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Frontend: HTML5, CSS3, JavaScript, Bootstrap 5, ECharts 5</w:t>
      </w:r>
    </w:p>
    <w:bookmarkEnd w:id="25"/>
    <w:bookmarkStart w:name="u6875019a" w:id="2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PDF Export: ReportLab</w:t>
      </w:r>
    </w:p>
    <w:bookmarkEnd w:id="26"/>
    <w:bookmarkStart w:name="u345fff82" w:id="2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Version Control: Git + GitHub</w:t>
      </w:r>
    </w:p>
    <w:bookmarkEnd w:id="27"/>
    <w:bookmarkStart w:name="uc5f9fbbf" w:id="2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Deployment: University-provided Virtual Machine (Linux)</w:t>
      </w:r>
    </w:p>
    <w:bookmarkEnd w:id="28"/>
    <w:bookmarkStart w:name="YDF2k" w:id="2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Cost</w:t>
      </w:r>
    </w:p>
    <w:bookmarkEnd w:id="29"/>
    <w:bookmarkStart w:name="u47908065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All tools and frameworks used are open-source and free. Hosting is provided by the university's virtual machine infrastructure. No additional budget is required.</w:t>
      </w:r>
    </w:p>
    <w:bookmarkEnd w:id="3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